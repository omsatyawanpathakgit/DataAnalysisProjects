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BE409">
      <w:pPr>
        <w:pStyle w:val="6"/>
        <w:rPr>
          <w:rFonts w:hint="default" w:ascii="Arial Rounded MT Bold" w:hAnsi="Arial Rounded MT Bold" w:cs="Arial Rounded MT Bold"/>
          <w:sz w:val="32"/>
          <w:szCs w:val="32"/>
          <w:u w:val="none"/>
          <w:lang w:val="en-US"/>
        </w:rPr>
      </w:pPr>
      <w:r>
        <w:rPr>
          <w:rFonts w:hint="default" w:ascii="Arial Rounded MT Bold" w:hAnsi="Arial Rounded MT Bold" w:cs="Arial Rounded MT Bold"/>
          <w:sz w:val="32"/>
          <w:szCs w:val="32"/>
          <w:u w:val="thick"/>
          <w:lang w:val="en-US"/>
        </w:rPr>
        <w:t xml:space="preserve">Atliq </w:t>
      </w:r>
      <w:r>
        <w:rPr>
          <w:rFonts w:hint="default" w:ascii="Arial Rounded MT Bold" w:hAnsi="Arial Rounded MT Bold" w:cs="Arial Rounded MT Bold"/>
          <w:sz w:val="32"/>
          <w:szCs w:val="32"/>
          <w:u w:val="thick"/>
        </w:rPr>
        <w:t>Employ</w:t>
      </w:r>
      <w:r>
        <w:rPr>
          <w:rFonts w:hint="default" w:ascii="Arial Rounded MT Bold" w:hAnsi="Arial Rounded MT Bold" w:cs="Arial Rounded MT Bold"/>
          <w:sz w:val="32"/>
          <w:szCs w:val="32"/>
          <w:u w:val="thick"/>
          <w:lang w:val="en-US"/>
        </w:rPr>
        <w:t>ee</w:t>
      </w:r>
      <w:r>
        <w:rPr>
          <w:rFonts w:hint="default" w:ascii="Arial Rounded MT Bold" w:hAnsi="Arial Rounded MT Bold" w:cs="Arial Rounded MT Bold"/>
          <w:sz w:val="32"/>
          <w:szCs w:val="32"/>
          <w:u w:val="thick"/>
        </w:rPr>
        <w:t>s</w:t>
      </w:r>
      <w:r>
        <w:rPr>
          <w:rFonts w:hint="default" w:ascii="Arial Rounded MT Bold" w:hAnsi="Arial Rounded MT Bold" w:cs="Arial Rounded MT Bold"/>
          <w:spacing w:val="36"/>
          <w:sz w:val="32"/>
          <w:szCs w:val="32"/>
          <w:u w:val="thick"/>
        </w:rPr>
        <w:t xml:space="preserve"> </w:t>
      </w:r>
      <w:r>
        <w:rPr>
          <w:rFonts w:hint="default" w:ascii="Arial Rounded MT Bold" w:hAnsi="Arial Rounded MT Bold" w:cs="Arial Rounded MT Bold"/>
          <w:sz w:val="32"/>
          <w:szCs w:val="32"/>
          <w:u w:val="thick"/>
        </w:rPr>
        <w:t>P</w:t>
      </w:r>
      <w:r>
        <w:rPr>
          <w:rFonts w:hint="default" w:ascii="Arial Rounded MT Bold" w:hAnsi="Arial Rounded MT Bold" w:cs="Arial Rounded MT Bold"/>
          <w:sz w:val="32"/>
          <w:szCs w:val="32"/>
          <w:u w:val="thick"/>
          <w:lang w:val="en-US"/>
        </w:rPr>
        <w:t>e</w:t>
      </w:r>
      <w:r>
        <w:rPr>
          <w:rFonts w:hint="default" w:ascii="Arial Rounded MT Bold" w:hAnsi="Arial Rounded MT Bold" w:cs="Arial Rounded MT Bold"/>
          <w:sz w:val="32"/>
          <w:szCs w:val="32"/>
          <w:u w:val="thick"/>
        </w:rPr>
        <w:t>rformanc</w:t>
      </w:r>
      <w:r>
        <w:rPr>
          <w:rFonts w:hint="default" w:ascii="Arial Rounded MT Bold" w:hAnsi="Arial Rounded MT Bold" w:cs="Arial Rounded MT Bold"/>
          <w:sz w:val="32"/>
          <w:szCs w:val="32"/>
          <w:u w:val="thick"/>
          <w:lang w:val="en-US"/>
        </w:rPr>
        <w:t xml:space="preserve">e </w:t>
      </w:r>
      <w:r>
        <w:rPr>
          <w:rFonts w:hint="default" w:ascii="Arial Rounded MT Bold" w:hAnsi="Arial Rounded MT Bold" w:cs="Arial Rounded MT Bold"/>
          <w:sz w:val="32"/>
          <w:szCs w:val="32"/>
          <w:u w:val="thick"/>
        </w:rPr>
        <w:t>Da</w:t>
      </w:r>
      <w:r>
        <w:rPr>
          <w:rFonts w:hint="default" w:ascii="Arial Rounded MT Bold" w:hAnsi="Arial Rounded MT Bold" w:cs="Arial Rounded MT Bold"/>
          <w:sz w:val="32"/>
          <w:szCs w:val="32"/>
          <w:u w:val="thick"/>
          <w:lang w:val="en-US"/>
        </w:rPr>
        <w:t>ta</w:t>
      </w:r>
      <w:r>
        <w:rPr>
          <w:rFonts w:hint="default" w:ascii="Arial Rounded MT Bold" w:hAnsi="Arial Rounded MT Bold" w:cs="Arial Rounded MT Bold"/>
          <w:spacing w:val="36"/>
          <w:sz w:val="32"/>
          <w:szCs w:val="32"/>
          <w:u w:val="thick"/>
        </w:rPr>
        <w:t xml:space="preserve"> </w:t>
      </w:r>
      <w:r>
        <w:rPr>
          <w:rFonts w:hint="default" w:ascii="Arial Rounded MT Bold" w:hAnsi="Arial Rounded MT Bold" w:cs="Arial Rounded MT Bold"/>
          <w:spacing w:val="36"/>
          <w:sz w:val="32"/>
          <w:szCs w:val="32"/>
          <w:u w:val="thick"/>
          <w:lang w:val="en-US"/>
        </w:rPr>
        <w:t>A</w:t>
      </w:r>
      <w:r>
        <w:rPr>
          <w:rFonts w:hint="default" w:ascii="Arial Rounded MT Bold" w:hAnsi="Arial Rounded MT Bold" w:cs="Arial Rounded MT Bold"/>
          <w:sz w:val="32"/>
          <w:szCs w:val="32"/>
          <w:u w:val="thick"/>
        </w:rPr>
        <w:t>nalysis</w:t>
      </w:r>
      <w:r>
        <w:rPr>
          <w:rFonts w:hint="default" w:ascii="Arial Rounded MT Bold" w:hAnsi="Arial Rounded MT Bold" w:cs="Arial Rounded MT Bold"/>
          <w:spacing w:val="36"/>
          <w:sz w:val="32"/>
          <w:szCs w:val="32"/>
          <w:u w:val="thick"/>
        </w:rPr>
        <w:t xml:space="preserve"> </w:t>
      </w:r>
      <w:r>
        <w:rPr>
          <w:rFonts w:hint="default" w:ascii="Arial Rounded MT Bold" w:hAnsi="Arial Rounded MT Bold" w:cs="Arial Rounded MT Bold"/>
          <w:spacing w:val="-2"/>
          <w:sz w:val="32"/>
          <w:szCs w:val="32"/>
          <w:u w:val="thick"/>
        </w:rPr>
        <w:t>Proj</w:t>
      </w:r>
      <w:r>
        <w:rPr>
          <w:rFonts w:hint="default" w:ascii="Arial Rounded MT Bold" w:hAnsi="Arial Rounded MT Bold" w:cs="Arial Rounded MT Bold"/>
          <w:spacing w:val="-2"/>
          <w:sz w:val="32"/>
          <w:szCs w:val="32"/>
          <w:u w:val="thick"/>
          <w:lang w:val="en-US"/>
        </w:rPr>
        <w:t>e</w:t>
      </w:r>
      <w:r>
        <w:rPr>
          <w:rFonts w:hint="default" w:ascii="Arial Rounded MT Bold" w:hAnsi="Arial Rounded MT Bold" w:cs="Arial Rounded MT Bold"/>
          <w:spacing w:val="-2"/>
          <w:sz w:val="32"/>
          <w:szCs w:val="32"/>
          <w:u w:val="thick"/>
        </w:rPr>
        <w:t>c</w:t>
      </w:r>
      <w:r>
        <w:rPr>
          <w:rFonts w:hint="default" w:ascii="Arial Rounded MT Bold" w:hAnsi="Arial Rounded MT Bold" w:cs="Arial Rounded MT Bold"/>
          <w:spacing w:val="-2"/>
          <w:sz w:val="32"/>
          <w:szCs w:val="32"/>
          <w:u w:val="thick"/>
          <w:lang w:val="en-US"/>
        </w:rPr>
        <w:t>t</w:t>
      </w:r>
    </w:p>
    <w:p w14:paraId="163189C1">
      <w:pPr>
        <w:pStyle w:val="5"/>
        <w:rPr>
          <w:rFonts w:ascii="Tahoma"/>
          <w:b/>
          <w:sz w:val="32"/>
        </w:rPr>
      </w:pPr>
    </w:p>
    <w:p w14:paraId="38AFF092">
      <w:pPr>
        <w:pStyle w:val="5"/>
        <w:rPr>
          <w:rFonts w:ascii="Tahoma"/>
          <w:b/>
          <w:sz w:val="32"/>
        </w:rPr>
      </w:pPr>
      <w:bookmarkStart w:id="0" w:name="_GoBack"/>
      <w:bookmarkEnd w:id="0"/>
    </w:p>
    <w:p w14:paraId="47C37216">
      <w:pPr>
        <w:pStyle w:val="5"/>
        <w:rPr>
          <w:rFonts w:ascii="Tahoma"/>
          <w:b/>
          <w:sz w:val="32"/>
        </w:rPr>
      </w:pPr>
    </w:p>
    <w:p w14:paraId="20AA65B5">
      <w:pPr>
        <w:pStyle w:val="5"/>
        <w:spacing w:before="53"/>
        <w:rPr>
          <w:rFonts w:ascii="Tahoma"/>
          <w:b/>
          <w:sz w:val="32"/>
        </w:rPr>
      </w:pPr>
    </w:p>
    <w:p w14:paraId="4E0A6979">
      <w:pPr>
        <w:pStyle w:val="2"/>
      </w:pPr>
      <w:r>
        <w:t>About</w:t>
      </w:r>
      <w:r>
        <w:rPr>
          <w:spacing w:val="-7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rPr>
          <w:spacing w:val="-2"/>
        </w:rPr>
        <w:t>done:</w:t>
      </w:r>
    </w:p>
    <w:p w14:paraId="02AD3925">
      <w:pPr>
        <w:pStyle w:val="5"/>
        <w:ind w:left="23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Atliq’s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presence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April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t>(in the year 2022).</w:t>
      </w:r>
    </w:p>
    <w:p w14:paraId="7C1EE7DC">
      <w:pPr>
        <w:pStyle w:val="5"/>
        <w:ind w:left="23"/>
      </w:pPr>
      <w:r>
        <w:t>Insights</w:t>
      </w:r>
      <w:r>
        <w:rPr>
          <w:spacing w:val="-5"/>
        </w:rPr>
        <w:t xml:space="preserve"> </w:t>
      </w:r>
      <w:r>
        <w:t>drawn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project:</w:t>
      </w:r>
    </w:p>
    <w:p w14:paraId="0DC42EA8">
      <w:pPr>
        <w:pStyle w:val="8"/>
        <w:numPr>
          <w:ilvl w:val="0"/>
          <w:numId w:val="1"/>
        </w:numPr>
        <w:tabs>
          <w:tab w:val="left" w:pos="741"/>
          <w:tab w:val="left" w:pos="743"/>
        </w:tabs>
        <w:spacing w:before="0" w:after="0" w:line="240" w:lineRule="auto"/>
        <w:ind w:left="743" w:right="838" w:hanging="360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 xml:space="preserve"> </w:t>
      </w:r>
      <w:r>
        <w:rPr>
          <w:sz w:val="22"/>
        </w:rPr>
        <w:t>many</w:t>
      </w:r>
      <w:r>
        <w:rPr>
          <w:spacing w:val="-4"/>
          <w:sz w:val="22"/>
        </w:rPr>
        <w:t xml:space="preserve"> </w:t>
      </w: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were</w:t>
      </w:r>
      <w:r>
        <w:rPr>
          <w:spacing w:val="-4"/>
          <w:sz w:val="22"/>
        </w:rPr>
        <w:t xml:space="preserve"> </w:t>
      </w:r>
      <w:r>
        <w:rPr>
          <w:sz w:val="22"/>
        </w:rPr>
        <w:t>present</w:t>
      </w:r>
      <w:r>
        <w:rPr>
          <w:spacing w:val="-4"/>
          <w:sz w:val="22"/>
        </w:rPr>
        <w:t xml:space="preserve"> </w:t>
      </w:r>
      <w:r>
        <w:rPr>
          <w:sz w:val="22"/>
        </w:rPr>
        <w:t>(in</w:t>
      </w:r>
      <w:r>
        <w:rPr>
          <w:spacing w:val="-4"/>
          <w:sz w:val="22"/>
        </w:rPr>
        <w:t xml:space="preserve"> </w:t>
      </w:r>
      <w:r>
        <w:rPr>
          <w:sz w:val="22"/>
        </w:rPr>
        <w:t>each</w:t>
      </w:r>
      <w:r>
        <w:rPr>
          <w:spacing w:val="-4"/>
          <w:sz w:val="22"/>
        </w:rPr>
        <w:t xml:space="preserve"> </w:t>
      </w:r>
      <w:r>
        <w:rPr>
          <w:sz w:val="22"/>
        </w:rPr>
        <w:t>month</w:t>
      </w:r>
      <w:r>
        <w:rPr>
          <w:spacing w:val="-4"/>
          <w:sz w:val="22"/>
        </w:rPr>
        <w:t xml:space="preserve"> </w:t>
      </w:r>
      <w:r>
        <w:rPr>
          <w:sz w:val="22"/>
        </w:rPr>
        <w:t>separately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across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all </w:t>
      </w:r>
      <w:r>
        <w:rPr>
          <w:spacing w:val="-2"/>
          <w:sz w:val="22"/>
        </w:rPr>
        <w:t>months).</w:t>
      </w:r>
    </w:p>
    <w:p w14:paraId="73465175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every</w:t>
      </w:r>
      <w:r>
        <w:rPr>
          <w:spacing w:val="-5"/>
          <w:sz w:val="22"/>
        </w:rPr>
        <w:t xml:space="preserve"> </w:t>
      </w:r>
      <w:r>
        <w:rPr>
          <w:sz w:val="22"/>
        </w:rPr>
        <w:t>month</w:t>
      </w:r>
      <w:r>
        <w:rPr>
          <w:spacing w:val="-5"/>
          <w:sz w:val="22"/>
        </w:rPr>
        <w:t xml:space="preserve"> </w:t>
      </w:r>
      <w:r>
        <w:rPr>
          <w:sz w:val="22"/>
        </w:rPr>
        <w:t>how</w:t>
      </w:r>
      <w:r>
        <w:rPr>
          <w:spacing w:val="-5"/>
          <w:sz w:val="22"/>
        </w:rPr>
        <w:t xml:space="preserve"> </w:t>
      </w:r>
      <w:r>
        <w:rPr>
          <w:sz w:val="22"/>
        </w:rPr>
        <w:t>many</w:t>
      </w:r>
      <w:r>
        <w:rPr>
          <w:spacing w:val="-5"/>
          <w:sz w:val="22"/>
        </w:rPr>
        <w:t xml:space="preserve"> </w:t>
      </w:r>
      <w:r>
        <w:rPr>
          <w:sz w:val="22"/>
        </w:rPr>
        <w:t>people</w:t>
      </w:r>
      <w:r>
        <w:rPr>
          <w:spacing w:val="-5"/>
          <w:sz w:val="22"/>
        </w:rPr>
        <w:t xml:space="preserve"> </w:t>
      </w:r>
      <w:r>
        <w:rPr>
          <w:sz w:val="22"/>
        </w:rPr>
        <w:t>preferred</w:t>
      </w:r>
      <w:r>
        <w:rPr>
          <w:spacing w:val="-5"/>
          <w:sz w:val="22"/>
        </w:rPr>
        <w:t xml:space="preserve"> </w:t>
      </w:r>
      <w:r>
        <w:rPr>
          <w:sz w:val="22"/>
        </w:rPr>
        <w:t>working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home.</w:t>
      </w:r>
    </w:p>
    <w:p w14:paraId="2A6B73D2">
      <w:pPr>
        <w:pStyle w:val="8"/>
        <w:numPr>
          <w:ilvl w:val="0"/>
          <w:numId w:val="1"/>
        </w:numPr>
        <w:tabs>
          <w:tab w:val="left" w:pos="741"/>
          <w:tab w:val="left" w:pos="743"/>
        </w:tabs>
        <w:spacing w:before="0" w:after="0" w:line="240" w:lineRule="auto"/>
        <w:ind w:left="743" w:right="304" w:hanging="360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 xml:space="preserve"> </w:t>
      </w:r>
      <w:r>
        <w:rPr>
          <w:sz w:val="22"/>
        </w:rPr>
        <w:t>many</w:t>
      </w:r>
      <w:r>
        <w:rPr>
          <w:spacing w:val="-4"/>
          <w:sz w:val="22"/>
        </w:rPr>
        <w:t xml:space="preserve"> </w:t>
      </w:r>
      <w:r>
        <w:rPr>
          <w:sz w:val="22"/>
        </w:rPr>
        <w:t>people</w:t>
      </w:r>
      <w:r>
        <w:rPr>
          <w:spacing w:val="-4"/>
          <w:sz w:val="22"/>
        </w:rPr>
        <w:t xml:space="preserve"> </w:t>
      </w:r>
      <w:r>
        <w:rPr>
          <w:sz w:val="22"/>
        </w:rPr>
        <w:t>were</w:t>
      </w:r>
      <w:r>
        <w:rPr>
          <w:spacing w:val="-4"/>
          <w:sz w:val="22"/>
        </w:rPr>
        <w:t xml:space="preserve"> </w:t>
      </w:r>
      <w:r>
        <w:rPr>
          <w:sz w:val="22"/>
        </w:rPr>
        <w:t>present</w:t>
      </w:r>
      <w:r>
        <w:rPr>
          <w:spacing w:val="-4"/>
          <w:sz w:val="22"/>
        </w:rPr>
        <w:t xml:space="preserve"> </w:t>
      </w:r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opted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Sick-leave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Work</w:t>
      </w:r>
      <w:r>
        <w:rPr>
          <w:spacing w:val="-4"/>
          <w:sz w:val="22"/>
        </w:rPr>
        <w:t xml:space="preserve"> </w:t>
      </w:r>
      <w:r>
        <w:rPr>
          <w:sz w:val="22"/>
        </w:rPr>
        <w:t>from</w:t>
      </w:r>
      <w:r>
        <w:rPr>
          <w:spacing w:val="-4"/>
          <w:sz w:val="22"/>
        </w:rPr>
        <w:t xml:space="preserve"> </w:t>
      </w:r>
      <w:r>
        <w:rPr>
          <w:sz w:val="22"/>
        </w:rPr>
        <w:t>home</w:t>
      </w:r>
      <w:r>
        <w:rPr>
          <w:spacing w:val="-4"/>
          <w:sz w:val="22"/>
        </w:rPr>
        <w:t xml:space="preserve"> </w:t>
      </w:r>
      <w:r>
        <w:rPr>
          <w:sz w:val="22"/>
        </w:rPr>
        <w:t>across all the 3 months (both by Day of week and Employee-code).</w:t>
      </w:r>
    </w:p>
    <w:p w14:paraId="264C150A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Daily</w:t>
      </w:r>
      <w:r>
        <w:rPr>
          <w:spacing w:val="-5"/>
          <w:sz w:val="22"/>
        </w:rPr>
        <w:t xml:space="preserve"> </w:t>
      </w:r>
      <w:r>
        <w:rPr>
          <w:sz w:val="22"/>
        </w:rPr>
        <w:t>Attendance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employees.</w:t>
      </w:r>
    </w:p>
    <w:p w14:paraId="374E8441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KPIs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these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data:</w:t>
      </w:r>
    </w:p>
    <w:p w14:paraId="51F5CFB0">
      <w:pPr>
        <w:pStyle w:val="8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2"/>
        </w:rPr>
      </w:pPr>
      <w:r>
        <w:rPr>
          <w:spacing w:val="-2"/>
          <w:sz w:val="22"/>
        </w:rPr>
        <w:t>Total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Working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Days</w:t>
      </w:r>
    </w:p>
    <w:p w14:paraId="30CF0E58">
      <w:pPr>
        <w:pStyle w:val="8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2"/>
        </w:rPr>
      </w:pPr>
      <w:r>
        <w:rPr>
          <w:sz w:val="22"/>
        </w:rPr>
        <w:t>Present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Days</w:t>
      </w:r>
    </w:p>
    <w:p w14:paraId="26C1AF58">
      <w:pPr>
        <w:pStyle w:val="8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2"/>
        </w:rPr>
      </w:pPr>
      <w:r>
        <w:rPr>
          <w:sz w:val="22"/>
        </w:rPr>
        <w:t>Presence</w:t>
      </w:r>
      <w:r>
        <w:rPr>
          <w:spacing w:val="-8"/>
          <w:sz w:val="22"/>
        </w:rPr>
        <w:t xml:space="preserve"> </w:t>
      </w:r>
      <w:r>
        <w:rPr>
          <w:spacing w:val="-10"/>
          <w:sz w:val="22"/>
        </w:rPr>
        <w:t>%</w:t>
      </w:r>
    </w:p>
    <w:p w14:paraId="6549521B">
      <w:pPr>
        <w:pStyle w:val="8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2"/>
        </w:rPr>
      </w:pPr>
      <w:r>
        <w:rPr>
          <w:sz w:val="22"/>
        </w:rPr>
        <w:t>Work</w:t>
      </w:r>
      <w:r>
        <w:rPr>
          <w:spacing w:val="-8"/>
          <w:sz w:val="22"/>
        </w:rPr>
        <w:t xml:space="preserve"> </w:t>
      </w:r>
      <w:r>
        <w:rPr>
          <w:sz w:val="22"/>
        </w:rPr>
        <w:t>from</w:t>
      </w:r>
      <w:r>
        <w:rPr>
          <w:spacing w:val="-6"/>
          <w:sz w:val="22"/>
        </w:rPr>
        <w:t xml:space="preserve"> </w:t>
      </w:r>
      <w:r>
        <w:rPr>
          <w:sz w:val="22"/>
        </w:rPr>
        <w:t>Home</w:t>
      </w:r>
      <w:r>
        <w:rPr>
          <w:spacing w:val="-5"/>
          <w:sz w:val="22"/>
        </w:rPr>
        <w:t xml:space="preserve"> </w:t>
      </w:r>
      <w:r>
        <w:rPr>
          <w:sz w:val="22"/>
        </w:rPr>
        <w:t>(abbreviated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WFH)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%</w:t>
      </w:r>
    </w:p>
    <w:p w14:paraId="747C3B04">
      <w:pPr>
        <w:pStyle w:val="8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2"/>
        </w:rPr>
      </w:pPr>
      <w:r>
        <w:rPr>
          <w:sz w:val="22"/>
        </w:rPr>
        <w:t>Sick</w:t>
      </w:r>
      <w:r>
        <w:rPr>
          <w:spacing w:val="-6"/>
          <w:sz w:val="22"/>
        </w:rPr>
        <w:t xml:space="preserve"> </w:t>
      </w:r>
      <w:r>
        <w:rPr>
          <w:sz w:val="22"/>
        </w:rPr>
        <w:t>Leave</w:t>
      </w:r>
      <w:r>
        <w:rPr>
          <w:spacing w:val="-5"/>
          <w:sz w:val="22"/>
        </w:rPr>
        <w:t xml:space="preserve"> </w:t>
      </w:r>
      <w:r>
        <w:rPr>
          <w:sz w:val="22"/>
        </w:rPr>
        <w:t>(abbreviated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sz w:val="22"/>
        </w:rPr>
        <w:t>SL)</w:t>
      </w:r>
      <w:r>
        <w:rPr>
          <w:spacing w:val="-5"/>
          <w:sz w:val="22"/>
        </w:rPr>
        <w:t xml:space="preserve"> </w:t>
      </w:r>
      <w:r>
        <w:rPr>
          <w:spacing w:val="-10"/>
          <w:sz w:val="22"/>
        </w:rPr>
        <w:t>%</w:t>
      </w:r>
    </w:p>
    <w:p w14:paraId="1D8ACCB8">
      <w:pPr>
        <w:pStyle w:val="8"/>
        <w:numPr>
          <w:ilvl w:val="0"/>
          <w:numId w:val="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Trends</w:t>
      </w:r>
      <w:r>
        <w:rPr>
          <w:spacing w:val="-8"/>
          <w:sz w:val="22"/>
        </w:rPr>
        <w:t xml:space="preserve"> </w:t>
      </w:r>
      <w:r>
        <w:rPr>
          <w:sz w:val="22"/>
        </w:rPr>
        <w:t>observed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these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data:</w:t>
      </w:r>
    </w:p>
    <w:p w14:paraId="67AE15E7">
      <w:pPr>
        <w:pStyle w:val="8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2"/>
        </w:rPr>
      </w:pPr>
      <w:r>
        <w:rPr>
          <w:rFonts w:hint="default"/>
          <w:sz w:val="22"/>
          <w:lang w:val="en-US"/>
        </w:rPr>
        <w:t>Highest attendance is observed to be in June</w:t>
      </w:r>
    </w:p>
    <w:p w14:paraId="3F400130">
      <w:pPr>
        <w:pStyle w:val="8"/>
        <w:numPr>
          <w:ilvl w:val="1"/>
          <w:numId w:val="1"/>
        </w:numPr>
        <w:tabs>
          <w:tab w:val="left" w:pos="1461"/>
        </w:tabs>
        <w:spacing w:before="0" w:after="0" w:line="240" w:lineRule="auto"/>
        <w:ind w:left="1461" w:right="0" w:hanging="358"/>
        <w:jc w:val="left"/>
        <w:rPr>
          <w:sz w:val="22"/>
        </w:rPr>
      </w:pPr>
      <w:r>
        <w:rPr>
          <w:rFonts w:hint="default"/>
          <w:sz w:val="22"/>
          <w:lang w:val="en-US"/>
        </w:rPr>
        <w:t>Most people preferred to work from Home in month of May.</w:t>
      </w:r>
    </w:p>
    <w:p w14:paraId="25DFEA7C">
      <w:pPr>
        <w:pStyle w:val="8"/>
        <w:numPr>
          <w:ilvl w:val="0"/>
          <w:numId w:val="0"/>
        </w:numPr>
        <w:tabs>
          <w:tab w:val="left" w:pos="1461"/>
        </w:tabs>
        <w:spacing w:before="0" w:after="0" w:line="240" w:lineRule="auto"/>
        <w:ind w:left="1103" w:leftChars="0" w:right="0" w:rightChars="0"/>
        <w:jc w:val="left"/>
        <w:rPr>
          <w:sz w:val="22"/>
        </w:rPr>
        <w:sectPr>
          <w:type w:val="continuous"/>
          <w:pgSz w:w="11920" w:h="16840"/>
          <w:pgMar w:top="640" w:right="1417" w:bottom="280" w:left="1417" w:header="720" w:footer="720" w:gutter="0"/>
          <w:cols w:space="720" w:num="1"/>
        </w:sectPr>
      </w:pPr>
    </w:p>
    <w:p w14:paraId="50A31D61">
      <w:pPr>
        <w:pStyle w:val="5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857500" cy="69723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62B5">
      <w:pPr>
        <w:pStyle w:val="5"/>
      </w:pPr>
    </w:p>
    <w:p w14:paraId="7B6B2393">
      <w:pPr>
        <w:pStyle w:val="5"/>
      </w:pPr>
    </w:p>
    <w:p w14:paraId="168215DB">
      <w:pPr>
        <w:pStyle w:val="5"/>
        <w:spacing w:before="56"/>
      </w:pPr>
    </w:p>
    <w:p w14:paraId="29FD5906">
      <w:pPr>
        <w:pStyle w:val="2"/>
        <w:spacing w:line="246" w:lineRule="exact"/>
      </w:pPr>
      <w:r>
        <w:t>Measures</w:t>
      </w:r>
      <w:r>
        <w:rPr>
          <w:spacing w:val="-8"/>
        </w:rPr>
        <w:t xml:space="preserve"> </w:t>
      </w:r>
      <w:r>
        <w:rPr>
          <w:spacing w:val="-2"/>
        </w:rPr>
        <w:t>used:</w:t>
      </w:r>
    </w:p>
    <w:p w14:paraId="15087410">
      <w:pPr>
        <w:pStyle w:val="8"/>
        <w:numPr>
          <w:ilvl w:val="0"/>
          <w:numId w:val="2"/>
        </w:numPr>
        <w:tabs>
          <w:tab w:val="left" w:pos="742"/>
        </w:tabs>
        <w:spacing w:before="0" w:after="0" w:line="275" w:lineRule="exact"/>
        <w:ind w:left="742" w:right="0" w:hanging="359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WFH % = </w:t>
      </w:r>
      <w:r>
        <w:rPr>
          <w:rFonts w:ascii="Courier New" w:hAnsi="Courier New"/>
          <w:color w:val="3165BA"/>
          <w:sz w:val="18"/>
        </w:rPr>
        <w:t>DIVIDE</w:t>
      </w:r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color w:val="67339C"/>
          <w:sz w:val="18"/>
        </w:rPr>
        <w:t>[WFH Count]</w:t>
      </w:r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color w:val="67339C"/>
          <w:sz w:val="18"/>
        </w:rPr>
        <w:t xml:space="preserve">[Present </w:t>
      </w:r>
      <w:r>
        <w:rPr>
          <w:rFonts w:ascii="Courier New" w:hAnsi="Courier New"/>
          <w:color w:val="67339C"/>
          <w:spacing w:val="-2"/>
          <w:sz w:val="18"/>
        </w:rPr>
        <w:t>Days]</w:t>
      </w:r>
      <w:r>
        <w:rPr>
          <w:rFonts w:ascii="Courier New" w:hAnsi="Courier New"/>
          <w:spacing w:val="-2"/>
          <w:sz w:val="18"/>
        </w:rPr>
        <w:t>,</w:t>
      </w:r>
      <w:r>
        <w:rPr>
          <w:rFonts w:ascii="Courier New" w:hAnsi="Courier New"/>
          <w:color w:val="098658"/>
          <w:spacing w:val="-2"/>
          <w:sz w:val="18"/>
        </w:rPr>
        <w:t>0</w:t>
      </w:r>
      <w:r>
        <w:rPr>
          <w:rFonts w:ascii="Courier New" w:hAnsi="Courier New"/>
          <w:spacing w:val="-2"/>
          <w:sz w:val="18"/>
        </w:rPr>
        <w:t>)*</w:t>
      </w:r>
      <w:r>
        <w:rPr>
          <w:rFonts w:ascii="Courier New" w:hAnsi="Courier New"/>
          <w:color w:val="098658"/>
          <w:spacing w:val="-2"/>
          <w:sz w:val="18"/>
        </w:rPr>
        <w:t>100</w:t>
      </w:r>
    </w:p>
    <w:p w14:paraId="3B8A7BC0">
      <w:pPr>
        <w:pStyle w:val="8"/>
        <w:numPr>
          <w:ilvl w:val="0"/>
          <w:numId w:val="2"/>
        </w:numPr>
        <w:tabs>
          <w:tab w:val="left" w:pos="742"/>
        </w:tabs>
        <w:spacing w:before="109" w:after="0" w:line="240" w:lineRule="auto"/>
        <w:ind w:left="742" w:right="0" w:hanging="359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Total Working Days </w:t>
      </w:r>
      <w:r>
        <w:rPr>
          <w:rFonts w:ascii="Courier New" w:hAnsi="Courier New"/>
          <w:spacing w:val="-10"/>
          <w:sz w:val="18"/>
        </w:rPr>
        <w:t>=</w:t>
      </w:r>
    </w:p>
    <w:p w14:paraId="1675DE28">
      <w:pPr>
        <w:pStyle w:val="5"/>
        <w:rPr>
          <w:rFonts w:ascii="Courier New"/>
          <w:sz w:val="18"/>
        </w:rPr>
      </w:pPr>
    </w:p>
    <w:p w14:paraId="68F42573">
      <w:pPr>
        <w:pStyle w:val="5"/>
        <w:spacing w:before="20"/>
        <w:rPr>
          <w:rFonts w:ascii="Courier New"/>
          <w:sz w:val="18"/>
        </w:rPr>
      </w:pPr>
    </w:p>
    <w:p w14:paraId="59BFC207">
      <w:pPr>
        <w:spacing w:before="0"/>
        <w:ind w:left="743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FF"/>
          <w:sz w:val="18"/>
        </w:rPr>
        <w:t xml:space="preserve">VAR </w:t>
      </w:r>
      <w:r>
        <w:rPr>
          <w:rFonts w:ascii="Courier New"/>
          <w:color w:val="008080"/>
          <w:sz w:val="18"/>
        </w:rPr>
        <w:t xml:space="preserve">totaldays </w:t>
      </w:r>
      <w:r>
        <w:rPr>
          <w:rFonts w:ascii="Courier New"/>
          <w:sz w:val="18"/>
        </w:rPr>
        <w:t xml:space="preserve">= </w:t>
      </w:r>
      <w:r>
        <w:rPr>
          <w:rFonts w:ascii="Courier New"/>
          <w:color w:val="3165BA"/>
          <w:sz w:val="18"/>
        </w:rPr>
        <w:t>COUNT</w:t>
      </w:r>
      <w:r>
        <w:rPr>
          <w:rFonts w:ascii="Courier New"/>
          <w:sz w:val="18"/>
        </w:rPr>
        <w:t>(</w:t>
      </w:r>
      <w:r>
        <w:rPr>
          <w:rFonts w:ascii="Courier New"/>
          <w:color w:val="000F80"/>
          <w:sz w:val="18"/>
        </w:rPr>
        <w:t xml:space="preserve">'Final </w:t>
      </w:r>
      <w:r>
        <w:rPr>
          <w:rFonts w:ascii="Courier New"/>
          <w:color w:val="000F80"/>
          <w:spacing w:val="-2"/>
          <w:sz w:val="18"/>
        </w:rPr>
        <w:t>Data'[Value]</w:t>
      </w:r>
      <w:r>
        <w:rPr>
          <w:rFonts w:ascii="Courier New"/>
          <w:spacing w:val="-2"/>
          <w:sz w:val="18"/>
        </w:rPr>
        <w:t>)</w:t>
      </w:r>
    </w:p>
    <w:p w14:paraId="47ABF82F">
      <w:pPr>
        <w:spacing w:after="0"/>
        <w:jc w:val="left"/>
        <w:rPr>
          <w:rFonts w:ascii="Courier New"/>
          <w:sz w:val="18"/>
        </w:rPr>
        <w:sectPr>
          <w:pgSz w:w="11920" w:h="16840"/>
          <w:pgMar w:top="1460" w:right="1417" w:bottom="280" w:left="1417" w:header="720" w:footer="720" w:gutter="0"/>
          <w:cols w:space="720" w:num="1"/>
        </w:sectPr>
      </w:pPr>
    </w:p>
    <w:p w14:paraId="2DA51273">
      <w:pPr>
        <w:spacing w:before="80" w:line="360" w:lineRule="auto"/>
        <w:ind w:left="743" w:right="87" w:firstLine="0"/>
        <w:jc w:val="left"/>
        <w:rPr>
          <w:rFonts w:ascii="Courier New"/>
          <w:sz w:val="18"/>
        </w:rPr>
      </w:pPr>
      <w:r>
        <w:rPr>
          <w:rFonts w:ascii="Courier New"/>
          <w:color w:val="0000FF"/>
          <w:sz w:val="18"/>
        </w:rPr>
        <w:t>VAR</w:t>
      </w:r>
      <w:r>
        <w:rPr>
          <w:rFonts w:ascii="Courier New"/>
          <w:color w:val="0000FF"/>
          <w:spacing w:val="-7"/>
          <w:sz w:val="18"/>
        </w:rPr>
        <w:t xml:space="preserve"> </w:t>
      </w:r>
      <w:r>
        <w:rPr>
          <w:rFonts w:ascii="Courier New"/>
          <w:color w:val="008080"/>
          <w:sz w:val="18"/>
        </w:rPr>
        <w:t>nonworkdays</w:t>
      </w:r>
      <w:r>
        <w:rPr>
          <w:rFonts w:ascii="Courier New"/>
          <w:color w:val="008080"/>
          <w:spacing w:val="-7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color w:val="3165BA"/>
          <w:sz w:val="18"/>
        </w:rPr>
        <w:t>CALCULATE</w:t>
      </w:r>
      <w:r>
        <w:rPr>
          <w:rFonts w:ascii="Courier New"/>
          <w:sz w:val="18"/>
        </w:rPr>
        <w:t>(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color w:val="3165BA"/>
          <w:sz w:val="18"/>
        </w:rPr>
        <w:t>COUNT</w:t>
      </w:r>
      <w:r>
        <w:rPr>
          <w:rFonts w:ascii="Courier New"/>
          <w:sz w:val="18"/>
        </w:rPr>
        <w:t>(</w:t>
      </w:r>
      <w:r>
        <w:rPr>
          <w:rFonts w:ascii="Courier New"/>
          <w:color w:val="000F80"/>
          <w:sz w:val="18"/>
        </w:rPr>
        <w:t>'Final</w:t>
      </w:r>
      <w:r>
        <w:rPr>
          <w:rFonts w:ascii="Courier New"/>
          <w:color w:val="000F80"/>
          <w:spacing w:val="-7"/>
          <w:sz w:val="18"/>
        </w:rPr>
        <w:t xml:space="preserve"> </w:t>
      </w:r>
      <w:r>
        <w:rPr>
          <w:rFonts w:ascii="Courier New"/>
          <w:color w:val="000F80"/>
          <w:sz w:val="18"/>
        </w:rPr>
        <w:t>Data'[Value]</w:t>
      </w:r>
      <w:r>
        <w:rPr>
          <w:rFonts w:ascii="Courier New"/>
          <w:sz w:val="18"/>
        </w:rPr>
        <w:t>),</w:t>
      </w:r>
      <w:r>
        <w:rPr>
          <w:rFonts w:ascii="Courier New"/>
          <w:color w:val="000F80"/>
          <w:sz w:val="18"/>
        </w:rPr>
        <w:t>'Final</w:t>
      </w:r>
      <w:r>
        <w:rPr>
          <w:rFonts w:ascii="Courier New"/>
          <w:color w:val="000F80"/>
          <w:spacing w:val="-7"/>
          <w:sz w:val="18"/>
        </w:rPr>
        <w:t xml:space="preserve"> </w:t>
      </w:r>
      <w:r>
        <w:rPr>
          <w:rFonts w:ascii="Courier New"/>
          <w:color w:val="000F80"/>
          <w:sz w:val="18"/>
        </w:rPr>
        <w:t xml:space="preserve">Data'[Value] </w:t>
      </w:r>
      <w:r>
        <w:rPr>
          <w:rFonts w:ascii="Courier New"/>
          <w:color w:val="0000FF"/>
          <w:sz w:val="18"/>
        </w:rPr>
        <w:t xml:space="preserve">in </w:t>
      </w:r>
      <w:r>
        <w:rPr>
          <w:rFonts w:ascii="Courier New"/>
          <w:sz w:val="18"/>
        </w:rPr>
        <w:t>{</w:t>
      </w:r>
      <w:r>
        <w:rPr>
          <w:rFonts w:ascii="Courier New"/>
          <w:color w:val="A21515"/>
          <w:sz w:val="18"/>
        </w:rPr>
        <w:t>"WO"</w:t>
      </w:r>
      <w:r>
        <w:rPr>
          <w:rFonts w:ascii="Courier New"/>
          <w:sz w:val="18"/>
        </w:rPr>
        <w:t>,</w:t>
      </w:r>
      <w:r>
        <w:rPr>
          <w:rFonts w:ascii="Courier New"/>
          <w:color w:val="A21515"/>
          <w:sz w:val="18"/>
        </w:rPr>
        <w:t>"HO"</w:t>
      </w:r>
      <w:r>
        <w:rPr>
          <w:rFonts w:ascii="Courier New"/>
          <w:sz w:val="18"/>
        </w:rPr>
        <w:t>})</w:t>
      </w:r>
    </w:p>
    <w:p w14:paraId="3182EFEA">
      <w:pPr>
        <w:pStyle w:val="5"/>
        <w:spacing w:before="101"/>
        <w:rPr>
          <w:rFonts w:ascii="Courier New"/>
          <w:sz w:val="18"/>
        </w:rPr>
      </w:pPr>
    </w:p>
    <w:p w14:paraId="7307596F">
      <w:pPr>
        <w:spacing w:before="1"/>
        <w:ind w:left="743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FF"/>
          <w:sz w:val="18"/>
        </w:rPr>
        <w:t xml:space="preserve">RETURN </w:t>
      </w:r>
      <w:r>
        <w:rPr>
          <w:rFonts w:ascii="Courier New"/>
          <w:color w:val="008080"/>
          <w:sz w:val="18"/>
        </w:rPr>
        <w:t xml:space="preserve">totaldays </w:t>
      </w:r>
      <w:r>
        <w:rPr>
          <w:rFonts w:ascii="Courier New"/>
          <w:sz w:val="18"/>
        </w:rPr>
        <w:t xml:space="preserve">- </w:t>
      </w:r>
      <w:r>
        <w:rPr>
          <w:rFonts w:ascii="Courier New"/>
          <w:color w:val="008080"/>
          <w:spacing w:val="-2"/>
          <w:sz w:val="18"/>
        </w:rPr>
        <w:t>nonworkdays</w:t>
      </w:r>
    </w:p>
    <w:p w14:paraId="55347A2F">
      <w:pPr>
        <w:pStyle w:val="8"/>
        <w:numPr>
          <w:ilvl w:val="0"/>
          <w:numId w:val="2"/>
        </w:numPr>
        <w:tabs>
          <w:tab w:val="left" w:pos="742"/>
        </w:tabs>
        <w:spacing w:before="88" w:after="0" w:line="240" w:lineRule="auto"/>
        <w:ind w:left="742" w:right="0" w:hanging="359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WFH Count = </w:t>
      </w:r>
      <w:r>
        <w:rPr>
          <w:rFonts w:ascii="Courier New" w:hAnsi="Courier New"/>
          <w:color w:val="3165BA"/>
          <w:sz w:val="18"/>
        </w:rPr>
        <w:t>SUM</w:t>
      </w:r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color w:val="000F80"/>
          <w:sz w:val="18"/>
        </w:rPr>
        <w:t xml:space="preserve">'Final Data'[WFH </w:t>
      </w:r>
      <w:r>
        <w:rPr>
          <w:rFonts w:ascii="Courier New" w:hAnsi="Courier New"/>
          <w:color w:val="000F80"/>
          <w:spacing w:val="-2"/>
          <w:sz w:val="18"/>
        </w:rPr>
        <w:t>Count]</w:t>
      </w:r>
      <w:r>
        <w:rPr>
          <w:rFonts w:ascii="Courier New" w:hAnsi="Courier New"/>
          <w:spacing w:val="-2"/>
          <w:sz w:val="18"/>
        </w:rPr>
        <w:t>)</w:t>
      </w:r>
    </w:p>
    <w:p w14:paraId="3D579D66">
      <w:pPr>
        <w:pStyle w:val="5"/>
        <w:spacing w:before="158"/>
        <w:rPr>
          <w:rFonts w:ascii="Courier New"/>
          <w:sz w:val="18"/>
        </w:rPr>
      </w:pPr>
    </w:p>
    <w:p w14:paraId="28758417">
      <w:pPr>
        <w:pStyle w:val="8"/>
        <w:numPr>
          <w:ilvl w:val="0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SL Count = </w:t>
      </w:r>
      <w:r>
        <w:rPr>
          <w:rFonts w:ascii="Courier New" w:hAnsi="Courier New"/>
          <w:color w:val="3165BA"/>
          <w:sz w:val="18"/>
        </w:rPr>
        <w:t>SUM</w:t>
      </w:r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color w:val="000F80"/>
          <w:sz w:val="18"/>
        </w:rPr>
        <w:t xml:space="preserve">'Final Data'[SL </w:t>
      </w:r>
      <w:r>
        <w:rPr>
          <w:rFonts w:ascii="Courier New" w:hAnsi="Courier New"/>
          <w:color w:val="000F80"/>
          <w:spacing w:val="-2"/>
          <w:sz w:val="18"/>
        </w:rPr>
        <w:t>Count]</w:t>
      </w:r>
      <w:r>
        <w:rPr>
          <w:rFonts w:ascii="Courier New" w:hAnsi="Courier New"/>
          <w:spacing w:val="-2"/>
          <w:sz w:val="18"/>
        </w:rPr>
        <w:t>)</w:t>
      </w:r>
    </w:p>
    <w:p w14:paraId="11EFFE97">
      <w:pPr>
        <w:pStyle w:val="5"/>
        <w:spacing w:before="157"/>
        <w:rPr>
          <w:rFonts w:ascii="Courier New"/>
          <w:sz w:val="18"/>
        </w:rPr>
      </w:pPr>
    </w:p>
    <w:p w14:paraId="7975C924">
      <w:pPr>
        <w:pStyle w:val="8"/>
        <w:numPr>
          <w:ilvl w:val="0"/>
          <w:numId w:val="2"/>
        </w:numPr>
        <w:tabs>
          <w:tab w:val="left" w:pos="742"/>
        </w:tabs>
        <w:spacing w:before="1" w:after="0" w:line="240" w:lineRule="auto"/>
        <w:ind w:left="742" w:right="0" w:hanging="359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SL % = </w:t>
      </w:r>
      <w:r>
        <w:rPr>
          <w:rFonts w:ascii="Courier New" w:hAnsi="Courier New"/>
          <w:color w:val="3165BA"/>
          <w:sz w:val="18"/>
        </w:rPr>
        <w:t>DIVIDE</w:t>
      </w:r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color w:val="67339C"/>
          <w:sz w:val="18"/>
        </w:rPr>
        <w:t>[SL Count]</w:t>
      </w:r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color w:val="67339C"/>
          <w:sz w:val="18"/>
        </w:rPr>
        <w:t xml:space="preserve">[Total Working </w:t>
      </w:r>
      <w:r>
        <w:rPr>
          <w:rFonts w:ascii="Courier New" w:hAnsi="Courier New"/>
          <w:color w:val="67339C"/>
          <w:spacing w:val="-2"/>
          <w:sz w:val="18"/>
        </w:rPr>
        <w:t>Days]</w:t>
      </w:r>
      <w:r>
        <w:rPr>
          <w:rFonts w:ascii="Courier New" w:hAnsi="Courier New"/>
          <w:spacing w:val="-2"/>
          <w:sz w:val="18"/>
        </w:rPr>
        <w:t>,</w:t>
      </w:r>
      <w:r>
        <w:rPr>
          <w:rFonts w:ascii="Courier New" w:hAnsi="Courier New"/>
          <w:color w:val="098658"/>
          <w:spacing w:val="-2"/>
          <w:sz w:val="18"/>
        </w:rPr>
        <w:t>0</w:t>
      </w:r>
      <w:r>
        <w:rPr>
          <w:rFonts w:ascii="Courier New" w:hAnsi="Courier New"/>
          <w:spacing w:val="-2"/>
          <w:sz w:val="18"/>
        </w:rPr>
        <w:t>)*</w:t>
      </w:r>
      <w:r>
        <w:rPr>
          <w:rFonts w:ascii="Courier New" w:hAnsi="Courier New"/>
          <w:color w:val="098658"/>
          <w:spacing w:val="-2"/>
          <w:sz w:val="18"/>
        </w:rPr>
        <w:t>100</w:t>
      </w:r>
    </w:p>
    <w:p w14:paraId="23742186">
      <w:pPr>
        <w:pStyle w:val="8"/>
        <w:numPr>
          <w:ilvl w:val="0"/>
          <w:numId w:val="2"/>
        </w:numPr>
        <w:tabs>
          <w:tab w:val="left" w:pos="742"/>
        </w:tabs>
        <w:spacing w:before="108" w:after="0" w:line="240" w:lineRule="auto"/>
        <w:ind w:left="742" w:right="0" w:hanging="359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Present Days </w:t>
      </w:r>
      <w:r>
        <w:rPr>
          <w:rFonts w:ascii="Courier New" w:hAnsi="Courier New"/>
          <w:spacing w:val="-10"/>
          <w:sz w:val="18"/>
        </w:rPr>
        <w:t>=</w:t>
      </w:r>
    </w:p>
    <w:p w14:paraId="70C28061">
      <w:pPr>
        <w:pStyle w:val="5"/>
        <w:rPr>
          <w:rFonts w:ascii="Courier New"/>
          <w:sz w:val="18"/>
        </w:rPr>
      </w:pPr>
    </w:p>
    <w:p w14:paraId="2CB2B5A4">
      <w:pPr>
        <w:pStyle w:val="5"/>
        <w:spacing w:before="21"/>
        <w:rPr>
          <w:rFonts w:ascii="Courier New"/>
          <w:sz w:val="18"/>
        </w:rPr>
      </w:pPr>
    </w:p>
    <w:p w14:paraId="080E48EA">
      <w:pPr>
        <w:spacing w:before="0" w:line="360" w:lineRule="auto"/>
        <w:ind w:left="1175" w:right="6504" w:hanging="433"/>
        <w:jc w:val="left"/>
        <w:rPr>
          <w:rFonts w:ascii="Courier New"/>
          <w:sz w:val="18"/>
        </w:rPr>
      </w:pPr>
      <w:r>
        <w:rPr>
          <w:rFonts w:ascii="Courier New"/>
          <w:color w:val="0000FF"/>
          <w:sz w:val="18"/>
        </w:rPr>
        <w:t>VAR</w:t>
      </w:r>
      <w:r>
        <w:rPr>
          <w:rFonts w:ascii="Courier New"/>
          <w:color w:val="0000FF"/>
          <w:spacing w:val="-19"/>
          <w:sz w:val="18"/>
        </w:rPr>
        <w:t xml:space="preserve"> </w:t>
      </w:r>
      <w:r>
        <w:rPr>
          <w:rFonts w:ascii="Courier New"/>
          <w:color w:val="008080"/>
          <w:sz w:val="18"/>
        </w:rPr>
        <w:t>Presentdays</w:t>
      </w:r>
      <w:r>
        <w:rPr>
          <w:rFonts w:ascii="Courier New"/>
          <w:color w:val="008080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= </w:t>
      </w:r>
      <w:r>
        <w:rPr>
          <w:rFonts w:ascii="Courier New"/>
          <w:color w:val="3165BA"/>
          <w:spacing w:val="-2"/>
          <w:sz w:val="18"/>
        </w:rPr>
        <w:t>CALCULATE</w:t>
      </w:r>
      <w:r>
        <w:rPr>
          <w:rFonts w:ascii="Courier New"/>
          <w:spacing w:val="-2"/>
          <w:sz w:val="18"/>
        </w:rPr>
        <w:t>(</w:t>
      </w:r>
    </w:p>
    <w:p w14:paraId="4CD187DC">
      <w:pPr>
        <w:spacing w:before="0" w:line="360" w:lineRule="auto"/>
        <w:ind w:left="1607" w:right="3963" w:firstLine="0"/>
        <w:jc w:val="left"/>
        <w:rPr>
          <w:rFonts w:ascii="Courier New"/>
          <w:sz w:val="18"/>
        </w:rPr>
      </w:pPr>
      <w:r>
        <w:rPr>
          <w:rFonts w:ascii="Courier New"/>
          <w:color w:val="3165BA"/>
          <w:sz w:val="18"/>
        </w:rPr>
        <w:t>COUNT</w:t>
      </w:r>
      <w:r>
        <w:rPr>
          <w:rFonts w:ascii="Courier New"/>
          <w:sz w:val="18"/>
        </w:rPr>
        <w:t>(</w:t>
      </w:r>
      <w:r>
        <w:rPr>
          <w:rFonts w:ascii="Courier New"/>
          <w:color w:val="000F80"/>
          <w:sz w:val="18"/>
        </w:rPr>
        <w:t>'Final</w:t>
      </w:r>
      <w:r>
        <w:rPr>
          <w:rFonts w:ascii="Courier New"/>
          <w:color w:val="000F80"/>
          <w:spacing w:val="-29"/>
          <w:sz w:val="18"/>
        </w:rPr>
        <w:t xml:space="preserve"> </w:t>
      </w:r>
      <w:r>
        <w:rPr>
          <w:rFonts w:ascii="Courier New"/>
          <w:color w:val="000F80"/>
          <w:sz w:val="18"/>
        </w:rPr>
        <w:t>Data'[Value]</w:t>
      </w:r>
      <w:r>
        <w:rPr>
          <w:rFonts w:ascii="Courier New"/>
          <w:sz w:val="18"/>
        </w:rPr>
        <w:t xml:space="preserve">), </w:t>
      </w:r>
      <w:r>
        <w:rPr>
          <w:rFonts w:ascii="Courier New"/>
          <w:color w:val="000F80"/>
          <w:sz w:val="18"/>
        </w:rPr>
        <w:t xml:space="preserve">'Final Data'[Value] </w:t>
      </w:r>
      <w:r>
        <w:rPr>
          <w:rFonts w:ascii="Courier New"/>
          <w:sz w:val="18"/>
        </w:rPr>
        <w:t xml:space="preserve">= </w:t>
      </w:r>
      <w:r>
        <w:rPr>
          <w:rFonts w:ascii="Courier New"/>
          <w:color w:val="A21515"/>
          <w:sz w:val="18"/>
        </w:rPr>
        <w:t>"P"</w:t>
      </w:r>
    </w:p>
    <w:p w14:paraId="5B197A7A">
      <w:pPr>
        <w:spacing w:before="0"/>
        <w:ind w:left="0" w:right="6625" w:firstLine="0"/>
        <w:jc w:val="center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0BD2F609">
      <w:pPr>
        <w:pStyle w:val="5"/>
        <w:rPr>
          <w:rFonts w:ascii="Courier New"/>
          <w:sz w:val="18"/>
        </w:rPr>
      </w:pPr>
    </w:p>
    <w:p w14:paraId="153BCA4A">
      <w:pPr>
        <w:pStyle w:val="5"/>
        <w:rPr>
          <w:rFonts w:ascii="Courier New"/>
          <w:sz w:val="18"/>
        </w:rPr>
      </w:pPr>
    </w:p>
    <w:p w14:paraId="093B8F40">
      <w:pPr>
        <w:spacing w:before="0"/>
        <w:ind w:left="743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FF"/>
          <w:sz w:val="18"/>
        </w:rPr>
        <w:t xml:space="preserve">RETURN </w:t>
      </w:r>
      <w:r>
        <w:rPr>
          <w:rFonts w:ascii="Courier New"/>
          <w:color w:val="008080"/>
          <w:sz w:val="18"/>
        </w:rPr>
        <w:t xml:space="preserve">Presentdays </w:t>
      </w:r>
      <w:r>
        <w:rPr>
          <w:rFonts w:ascii="Courier New"/>
          <w:sz w:val="18"/>
        </w:rPr>
        <w:t xml:space="preserve">+ </w:t>
      </w:r>
      <w:r>
        <w:rPr>
          <w:rFonts w:ascii="Courier New"/>
          <w:color w:val="67339C"/>
          <w:sz w:val="18"/>
        </w:rPr>
        <w:t xml:space="preserve">[WFH </w:t>
      </w:r>
      <w:r>
        <w:rPr>
          <w:rFonts w:ascii="Courier New"/>
          <w:color w:val="67339C"/>
          <w:spacing w:val="-2"/>
          <w:sz w:val="18"/>
        </w:rPr>
        <w:t>Count]</w:t>
      </w:r>
    </w:p>
    <w:p w14:paraId="53AA1A4A">
      <w:pPr>
        <w:pStyle w:val="5"/>
        <w:rPr>
          <w:rFonts w:ascii="Courier New"/>
          <w:sz w:val="18"/>
        </w:rPr>
      </w:pPr>
    </w:p>
    <w:p w14:paraId="6BB0865B">
      <w:pPr>
        <w:pStyle w:val="5"/>
        <w:rPr>
          <w:rFonts w:ascii="Courier New"/>
          <w:sz w:val="18"/>
        </w:rPr>
      </w:pPr>
    </w:p>
    <w:p w14:paraId="6808A50A">
      <w:pPr>
        <w:pStyle w:val="5"/>
        <w:spacing w:before="35"/>
        <w:rPr>
          <w:rFonts w:ascii="Courier New"/>
          <w:sz w:val="18"/>
        </w:rPr>
      </w:pPr>
    </w:p>
    <w:p w14:paraId="26B74A55">
      <w:pPr>
        <w:pStyle w:val="8"/>
        <w:numPr>
          <w:ilvl w:val="0"/>
          <w:numId w:val="2"/>
        </w:numPr>
        <w:tabs>
          <w:tab w:val="left" w:pos="743"/>
        </w:tabs>
        <w:spacing w:before="0" w:after="0" w:line="343" w:lineRule="auto"/>
        <w:ind w:left="743" w:right="239" w:hanging="36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Presence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%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>=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color w:val="3165BA"/>
          <w:sz w:val="18"/>
        </w:rPr>
        <w:t>DIVIDE</w:t>
      </w:r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color w:val="67339C"/>
          <w:sz w:val="18"/>
        </w:rPr>
        <w:t>[Present</w:t>
      </w:r>
      <w:r>
        <w:rPr>
          <w:rFonts w:ascii="Courier New" w:hAnsi="Courier New"/>
          <w:color w:val="67339C"/>
          <w:spacing w:val="-5"/>
          <w:sz w:val="18"/>
        </w:rPr>
        <w:t xml:space="preserve"> </w:t>
      </w:r>
      <w:r>
        <w:rPr>
          <w:rFonts w:ascii="Courier New" w:hAnsi="Courier New"/>
          <w:color w:val="67339C"/>
          <w:sz w:val="18"/>
        </w:rPr>
        <w:t>Days]</w:t>
      </w:r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color w:val="000F80"/>
          <w:sz w:val="18"/>
        </w:rPr>
        <w:t>'Measure</w:t>
      </w:r>
      <w:r>
        <w:rPr>
          <w:rFonts w:ascii="Courier New" w:hAnsi="Courier New"/>
          <w:color w:val="000F80"/>
          <w:spacing w:val="-5"/>
          <w:sz w:val="18"/>
        </w:rPr>
        <w:t xml:space="preserve"> </w:t>
      </w:r>
      <w:r>
        <w:rPr>
          <w:rFonts w:ascii="Courier New" w:hAnsi="Courier New"/>
          <w:color w:val="000F80"/>
          <w:sz w:val="18"/>
        </w:rPr>
        <w:t>Table'</w:t>
      </w:r>
      <w:r>
        <w:rPr>
          <w:rFonts w:ascii="Courier New" w:hAnsi="Courier New"/>
          <w:color w:val="67339C"/>
          <w:sz w:val="18"/>
        </w:rPr>
        <w:t>[Total</w:t>
      </w:r>
      <w:r>
        <w:rPr>
          <w:rFonts w:ascii="Courier New" w:hAnsi="Courier New"/>
          <w:color w:val="67339C"/>
          <w:spacing w:val="-5"/>
          <w:sz w:val="18"/>
        </w:rPr>
        <w:t xml:space="preserve"> </w:t>
      </w:r>
      <w:r>
        <w:rPr>
          <w:rFonts w:ascii="Courier New" w:hAnsi="Courier New"/>
          <w:color w:val="67339C"/>
          <w:sz w:val="18"/>
        </w:rPr>
        <w:t>Working</w:t>
      </w:r>
      <w:r>
        <w:rPr>
          <w:rFonts w:ascii="Courier New" w:hAnsi="Courier New"/>
          <w:color w:val="67339C"/>
          <w:spacing w:val="-5"/>
          <w:sz w:val="18"/>
        </w:rPr>
        <w:t xml:space="preserve"> </w:t>
      </w:r>
      <w:r>
        <w:rPr>
          <w:rFonts w:ascii="Courier New" w:hAnsi="Courier New"/>
          <w:color w:val="67339C"/>
          <w:sz w:val="18"/>
        </w:rPr>
        <w:t>Days]</w:t>
      </w:r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color w:val="098658"/>
          <w:sz w:val="18"/>
        </w:rPr>
        <w:t>0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pacing w:val="-5"/>
          <w:sz w:val="18"/>
        </w:rPr>
        <w:t xml:space="preserve"> </w:t>
      </w:r>
      <w:r>
        <w:rPr>
          <w:rFonts w:ascii="Courier New" w:hAnsi="Courier New"/>
          <w:sz w:val="18"/>
        </w:rPr>
        <w:t xml:space="preserve">* </w:t>
      </w:r>
      <w:r>
        <w:rPr>
          <w:rFonts w:ascii="Courier New" w:hAnsi="Courier New"/>
          <w:color w:val="098658"/>
          <w:spacing w:val="-4"/>
          <w:sz w:val="18"/>
        </w:rPr>
        <w:t>100</w:t>
      </w:r>
    </w:p>
    <w:p w14:paraId="06A25A13">
      <w:pPr>
        <w:pStyle w:val="5"/>
        <w:rPr>
          <w:rFonts w:ascii="Courier New"/>
          <w:sz w:val="18"/>
        </w:rPr>
      </w:pPr>
    </w:p>
    <w:p w14:paraId="076A15ED">
      <w:pPr>
        <w:pStyle w:val="5"/>
        <w:rPr>
          <w:rFonts w:ascii="Courier New"/>
          <w:sz w:val="18"/>
        </w:rPr>
      </w:pPr>
    </w:p>
    <w:p w14:paraId="27F299DA">
      <w:pPr>
        <w:pStyle w:val="5"/>
        <w:rPr>
          <w:rFonts w:ascii="Courier New"/>
          <w:sz w:val="18"/>
        </w:rPr>
      </w:pPr>
    </w:p>
    <w:p w14:paraId="711563FC">
      <w:pPr>
        <w:pStyle w:val="5"/>
        <w:rPr>
          <w:rFonts w:ascii="Courier New"/>
          <w:sz w:val="18"/>
        </w:rPr>
      </w:pPr>
    </w:p>
    <w:p w14:paraId="5F57FFB2">
      <w:pPr>
        <w:pStyle w:val="5"/>
        <w:spacing w:before="8"/>
        <w:rPr>
          <w:rFonts w:ascii="Courier New"/>
          <w:sz w:val="18"/>
        </w:rPr>
      </w:pPr>
    </w:p>
    <w:p w14:paraId="09F1241C">
      <w:pPr>
        <w:pStyle w:val="2"/>
        <w:ind w:left="0" w:right="6704"/>
        <w:jc w:val="center"/>
      </w:pPr>
      <w:r>
        <w:t>New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rPr>
          <w:spacing w:val="-2"/>
        </w:rPr>
        <w:t>created:</w:t>
      </w:r>
    </w:p>
    <w:p w14:paraId="796872F5">
      <w:pPr>
        <w:pStyle w:val="8"/>
        <w:numPr>
          <w:ilvl w:val="0"/>
          <w:numId w:val="3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 xml:space="preserve">WFH Count = </w:t>
      </w:r>
      <w:r>
        <w:rPr>
          <w:rFonts w:ascii="Courier New" w:hAnsi="Courier New"/>
          <w:b/>
          <w:color w:val="3165BA"/>
          <w:spacing w:val="-2"/>
          <w:sz w:val="18"/>
        </w:rPr>
        <w:t>SWITCH</w:t>
      </w:r>
      <w:r>
        <w:rPr>
          <w:rFonts w:ascii="Courier New" w:hAnsi="Courier New"/>
          <w:b/>
          <w:spacing w:val="-2"/>
          <w:sz w:val="18"/>
        </w:rPr>
        <w:t>(</w:t>
      </w:r>
      <w:r>
        <w:rPr>
          <w:rFonts w:ascii="Courier New" w:hAnsi="Courier New"/>
          <w:b/>
          <w:color w:val="3165BA"/>
          <w:spacing w:val="-2"/>
          <w:sz w:val="18"/>
        </w:rPr>
        <w:t>TRUE</w:t>
      </w:r>
      <w:r>
        <w:rPr>
          <w:rFonts w:ascii="Courier New" w:hAnsi="Courier New"/>
          <w:b/>
          <w:spacing w:val="-2"/>
          <w:sz w:val="18"/>
        </w:rPr>
        <w:t>(),</w:t>
      </w:r>
    </w:p>
    <w:p w14:paraId="3229F817">
      <w:pPr>
        <w:spacing w:before="130"/>
        <w:ind w:left="743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color w:val="000F80"/>
          <w:sz w:val="18"/>
        </w:rPr>
        <w:t xml:space="preserve">'Final Data'[Value] </w:t>
      </w:r>
      <w:r>
        <w:rPr>
          <w:rFonts w:ascii="Courier New"/>
          <w:b/>
          <w:sz w:val="18"/>
        </w:rPr>
        <w:t xml:space="preserve">= </w:t>
      </w:r>
      <w:r>
        <w:rPr>
          <w:rFonts w:ascii="Courier New"/>
          <w:b/>
          <w:color w:val="A21515"/>
          <w:spacing w:val="-2"/>
          <w:sz w:val="18"/>
        </w:rPr>
        <w:t>"WFH"</w:t>
      </w:r>
      <w:r>
        <w:rPr>
          <w:rFonts w:ascii="Courier New"/>
          <w:b/>
          <w:spacing w:val="-2"/>
          <w:sz w:val="18"/>
        </w:rPr>
        <w:t>,</w:t>
      </w:r>
      <w:r>
        <w:rPr>
          <w:rFonts w:ascii="Courier New"/>
          <w:b/>
          <w:color w:val="098658"/>
          <w:spacing w:val="-2"/>
          <w:sz w:val="18"/>
        </w:rPr>
        <w:t>1</w:t>
      </w:r>
      <w:r>
        <w:rPr>
          <w:rFonts w:ascii="Courier New"/>
          <w:b/>
          <w:spacing w:val="-2"/>
          <w:sz w:val="18"/>
        </w:rPr>
        <w:t>,</w:t>
      </w:r>
    </w:p>
    <w:p w14:paraId="7E8958E0">
      <w:pPr>
        <w:spacing w:before="102" w:line="360" w:lineRule="auto"/>
        <w:ind w:left="743" w:right="4741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color w:val="000F80"/>
          <w:sz w:val="18"/>
        </w:rPr>
        <w:t>'Final</w:t>
      </w:r>
      <w:r>
        <w:rPr>
          <w:rFonts w:ascii="Courier New"/>
          <w:b/>
          <w:color w:val="000F80"/>
          <w:spacing w:val="-13"/>
          <w:sz w:val="18"/>
        </w:rPr>
        <w:t xml:space="preserve"> </w:t>
      </w:r>
      <w:r>
        <w:rPr>
          <w:rFonts w:ascii="Courier New"/>
          <w:b/>
          <w:color w:val="000F80"/>
          <w:sz w:val="18"/>
        </w:rPr>
        <w:t>Data'[Value]</w:t>
      </w:r>
      <w:r>
        <w:rPr>
          <w:rFonts w:ascii="Courier New"/>
          <w:b/>
          <w:color w:val="000F80"/>
          <w:spacing w:val="-13"/>
          <w:sz w:val="18"/>
        </w:rPr>
        <w:t xml:space="preserve"> </w:t>
      </w:r>
      <w:r>
        <w:rPr>
          <w:rFonts w:ascii="Courier New"/>
          <w:b/>
          <w:sz w:val="18"/>
        </w:rPr>
        <w:t>=</w:t>
      </w:r>
      <w:r>
        <w:rPr>
          <w:rFonts w:ascii="Courier New"/>
          <w:b/>
          <w:spacing w:val="-13"/>
          <w:sz w:val="18"/>
        </w:rPr>
        <w:t xml:space="preserve"> </w:t>
      </w:r>
      <w:r>
        <w:rPr>
          <w:rFonts w:ascii="Courier New"/>
          <w:b/>
          <w:color w:val="A21515"/>
          <w:sz w:val="18"/>
        </w:rPr>
        <w:t>"HWFH"</w:t>
      </w:r>
      <w:r>
        <w:rPr>
          <w:rFonts w:ascii="Courier New"/>
          <w:b/>
          <w:sz w:val="18"/>
        </w:rPr>
        <w:t>,</w:t>
      </w:r>
      <w:r>
        <w:rPr>
          <w:rFonts w:ascii="Courier New"/>
          <w:b/>
          <w:color w:val="098658"/>
          <w:sz w:val="18"/>
        </w:rPr>
        <w:t>0.5</w:t>
      </w:r>
      <w:r>
        <w:rPr>
          <w:rFonts w:ascii="Courier New"/>
          <w:b/>
          <w:sz w:val="18"/>
        </w:rPr>
        <w:t xml:space="preserve">, </w:t>
      </w:r>
      <w:r>
        <w:rPr>
          <w:rFonts w:ascii="Courier New"/>
          <w:b/>
          <w:color w:val="098658"/>
          <w:spacing w:val="-6"/>
          <w:sz w:val="18"/>
        </w:rPr>
        <w:t>0</w:t>
      </w:r>
      <w:r>
        <w:rPr>
          <w:rFonts w:ascii="Courier New"/>
          <w:b/>
          <w:spacing w:val="-6"/>
          <w:sz w:val="18"/>
        </w:rPr>
        <w:t>)</w:t>
      </w:r>
    </w:p>
    <w:p w14:paraId="6CDAA761">
      <w:pPr>
        <w:pStyle w:val="8"/>
        <w:numPr>
          <w:ilvl w:val="0"/>
          <w:numId w:val="3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 xml:space="preserve">SL Count = </w:t>
      </w:r>
      <w:r>
        <w:rPr>
          <w:rFonts w:ascii="Courier New" w:hAnsi="Courier New"/>
          <w:b/>
          <w:color w:val="3165BA"/>
          <w:spacing w:val="-2"/>
          <w:sz w:val="18"/>
        </w:rPr>
        <w:t>SWITCH</w:t>
      </w:r>
      <w:r>
        <w:rPr>
          <w:rFonts w:ascii="Courier New" w:hAnsi="Courier New"/>
          <w:b/>
          <w:spacing w:val="-2"/>
          <w:sz w:val="18"/>
        </w:rPr>
        <w:t>(</w:t>
      </w:r>
      <w:r>
        <w:rPr>
          <w:rFonts w:ascii="Courier New" w:hAnsi="Courier New"/>
          <w:b/>
          <w:color w:val="3165BA"/>
          <w:spacing w:val="-2"/>
          <w:sz w:val="18"/>
        </w:rPr>
        <w:t>TRUE</w:t>
      </w:r>
      <w:r>
        <w:rPr>
          <w:rFonts w:ascii="Courier New" w:hAnsi="Courier New"/>
          <w:b/>
          <w:spacing w:val="-2"/>
          <w:sz w:val="18"/>
        </w:rPr>
        <w:t>(),</w:t>
      </w:r>
    </w:p>
    <w:p w14:paraId="6B1A5204">
      <w:pPr>
        <w:spacing w:before="130"/>
        <w:ind w:left="743" w:right="0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color w:val="000F80"/>
          <w:sz w:val="18"/>
        </w:rPr>
        <w:t xml:space="preserve">'Final Data'[Value] </w:t>
      </w:r>
      <w:r>
        <w:rPr>
          <w:rFonts w:ascii="Courier New"/>
          <w:b/>
          <w:sz w:val="18"/>
        </w:rPr>
        <w:t xml:space="preserve">= </w:t>
      </w:r>
      <w:r>
        <w:rPr>
          <w:rFonts w:ascii="Courier New"/>
          <w:b/>
          <w:color w:val="A21515"/>
          <w:spacing w:val="-2"/>
          <w:sz w:val="18"/>
        </w:rPr>
        <w:t>"SL"</w:t>
      </w:r>
      <w:r>
        <w:rPr>
          <w:rFonts w:ascii="Courier New"/>
          <w:b/>
          <w:spacing w:val="-2"/>
          <w:sz w:val="18"/>
        </w:rPr>
        <w:t>,</w:t>
      </w:r>
      <w:r>
        <w:rPr>
          <w:rFonts w:ascii="Courier New"/>
          <w:b/>
          <w:color w:val="098658"/>
          <w:spacing w:val="-2"/>
          <w:sz w:val="18"/>
        </w:rPr>
        <w:t>1</w:t>
      </w:r>
      <w:r>
        <w:rPr>
          <w:rFonts w:ascii="Courier New"/>
          <w:b/>
          <w:spacing w:val="-2"/>
          <w:sz w:val="18"/>
        </w:rPr>
        <w:t>,</w:t>
      </w:r>
    </w:p>
    <w:p w14:paraId="0AA1D88E">
      <w:pPr>
        <w:spacing w:before="102" w:line="360" w:lineRule="auto"/>
        <w:ind w:left="743" w:right="4741" w:firstLine="0"/>
        <w:jc w:val="left"/>
        <w:rPr>
          <w:rFonts w:ascii="Courier New"/>
          <w:b/>
          <w:sz w:val="18"/>
        </w:rPr>
      </w:pPr>
      <w:r>
        <w:rPr>
          <w:rFonts w:ascii="Courier New"/>
          <w:b/>
          <w:color w:val="000F80"/>
          <w:sz w:val="18"/>
        </w:rPr>
        <w:t>'Final</w:t>
      </w:r>
      <w:r>
        <w:rPr>
          <w:rFonts w:ascii="Courier New"/>
          <w:b/>
          <w:color w:val="000F80"/>
          <w:spacing w:val="-13"/>
          <w:sz w:val="18"/>
        </w:rPr>
        <w:t xml:space="preserve"> </w:t>
      </w:r>
      <w:r>
        <w:rPr>
          <w:rFonts w:ascii="Courier New"/>
          <w:b/>
          <w:color w:val="000F80"/>
          <w:sz w:val="18"/>
        </w:rPr>
        <w:t>Data'[Value]</w:t>
      </w:r>
      <w:r>
        <w:rPr>
          <w:rFonts w:ascii="Courier New"/>
          <w:b/>
          <w:color w:val="000F80"/>
          <w:spacing w:val="-13"/>
          <w:sz w:val="18"/>
        </w:rPr>
        <w:t xml:space="preserve"> </w:t>
      </w:r>
      <w:r>
        <w:rPr>
          <w:rFonts w:ascii="Courier New"/>
          <w:b/>
          <w:sz w:val="18"/>
        </w:rPr>
        <w:t>=</w:t>
      </w:r>
      <w:r>
        <w:rPr>
          <w:rFonts w:ascii="Courier New"/>
          <w:b/>
          <w:spacing w:val="-13"/>
          <w:sz w:val="18"/>
        </w:rPr>
        <w:t xml:space="preserve"> </w:t>
      </w:r>
      <w:r>
        <w:rPr>
          <w:rFonts w:ascii="Courier New"/>
          <w:b/>
          <w:color w:val="A21515"/>
          <w:sz w:val="18"/>
        </w:rPr>
        <w:t>"HSL"</w:t>
      </w:r>
      <w:r>
        <w:rPr>
          <w:rFonts w:ascii="Courier New"/>
          <w:b/>
          <w:sz w:val="18"/>
        </w:rPr>
        <w:t>,</w:t>
      </w:r>
      <w:r>
        <w:rPr>
          <w:rFonts w:ascii="Courier New"/>
          <w:b/>
          <w:color w:val="098658"/>
          <w:sz w:val="18"/>
        </w:rPr>
        <w:t>0.5</w:t>
      </w:r>
      <w:r>
        <w:rPr>
          <w:rFonts w:ascii="Courier New"/>
          <w:b/>
          <w:sz w:val="18"/>
        </w:rPr>
        <w:t xml:space="preserve">, </w:t>
      </w:r>
      <w:r>
        <w:rPr>
          <w:rFonts w:ascii="Courier New"/>
          <w:b/>
          <w:color w:val="098658"/>
          <w:spacing w:val="-6"/>
          <w:sz w:val="18"/>
        </w:rPr>
        <w:t>0</w:t>
      </w:r>
      <w:r>
        <w:rPr>
          <w:rFonts w:ascii="Courier New"/>
          <w:b/>
          <w:spacing w:val="-6"/>
          <w:sz w:val="18"/>
        </w:rPr>
        <w:t>)</w:t>
      </w:r>
    </w:p>
    <w:p w14:paraId="448B89E3">
      <w:pPr>
        <w:pStyle w:val="8"/>
        <w:numPr>
          <w:ilvl w:val="0"/>
          <w:numId w:val="3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 xml:space="preserve">Month = </w:t>
      </w:r>
      <w:r>
        <w:rPr>
          <w:rFonts w:ascii="Courier New" w:hAnsi="Courier New"/>
          <w:b/>
          <w:color w:val="3165BA"/>
          <w:sz w:val="18"/>
        </w:rPr>
        <w:t>FORMAT</w:t>
      </w:r>
      <w:r>
        <w:rPr>
          <w:rFonts w:ascii="Courier New" w:hAnsi="Courier New"/>
          <w:b/>
          <w:sz w:val="18"/>
        </w:rPr>
        <w:t>(</w:t>
      </w:r>
      <w:r>
        <w:rPr>
          <w:rFonts w:ascii="Courier New" w:hAnsi="Courier New"/>
          <w:b/>
          <w:color w:val="000F80"/>
          <w:sz w:val="18"/>
        </w:rPr>
        <w:t>'Final Data'[Date]</w:t>
      </w:r>
      <w:r>
        <w:rPr>
          <w:rFonts w:ascii="Courier New" w:hAnsi="Courier New"/>
          <w:b/>
          <w:sz w:val="18"/>
        </w:rPr>
        <w:t xml:space="preserve">, </w:t>
      </w:r>
      <w:r>
        <w:rPr>
          <w:rFonts w:ascii="Courier New" w:hAnsi="Courier New"/>
          <w:b/>
          <w:color w:val="A21515"/>
          <w:spacing w:val="-2"/>
          <w:sz w:val="18"/>
        </w:rPr>
        <w:t>"MMMM"</w:t>
      </w:r>
      <w:r>
        <w:rPr>
          <w:rFonts w:ascii="Courier New" w:hAnsi="Courier New"/>
          <w:b/>
          <w:spacing w:val="-2"/>
          <w:sz w:val="18"/>
        </w:rPr>
        <w:t>)</w:t>
      </w:r>
    </w:p>
    <w:p w14:paraId="3530936D">
      <w:pPr>
        <w:pStyle w:val="5"/>
        <w:rPr>
          <w:rFonts w:ascii="Courier New"/>
          <w:b/>
          <w:sz w:val="18"/>
        </w:rPr>
      </w:pPr>
    </w:p>
    <w:p w14:paraId="5B9E0CFF">
      <w:pPr>
        <w:pStyle w:val="5"/>
        <w:spacing w:before="28"/>
        <w:rPr>
          <w:rFonts w:ascii="Courier New"/>
          <w:b/>
          <w:sz w:val="18"/>
        </w:rPr>
      </w:pPr>
    </w:p>
    <w:p w14:paraId="60AAE85B">
      <w:pPr>
        <w:pStyle w:val="8"/>
        <w:numPr>
          <w:ilvl w:val="0"/>
          <w:numId w:val="3"/>
        </w:numPr>
        <w:tabs>
          <w:tab w:val="left" w:pos="742"/>
        </w:tabs>
        <w:spacing w:before="1" w:after="0" w:line="240" w:lineRule="auto"/>
        <w:ind w:left="742" w:right="0" w:hanging="359"/>
        <w:jc w:val="left"/>
        <w:rPr>
          <w:rFonts w:ascii="Courier New" w:hAnsi="Courier New"/>
          <w:b/>
          <w:sz w:val="18"/>
        </w:rPr>
      </w:pPr>
      <w:r>
        <w:rPr>
          <w:rFonts w:ascii="Courier New" w:hAnsi="Courier New"/>
          <w:b/>
          <w:sz w:val="18"/>
        </w:rPr>
        <w:t xml:space="preserve">Day of week = </w:t>
      </w:r>
      <w:r>
        <w:rPr>
          <w:rFonts w:ascii="Courier New" w:hAnsi="Courier New"/>
          <w:b/>
          <w:color w:val="3165BA"/>
          <w:sz w:val="18"/>
        </w:rPr>
        <w:t>FORMAT</w:t>
      </w:r>
      <w:r>
        <w:rPr>
          <w:rFonts w:ascii="Courier New" w:hAnsi="Courier New"/>
          <w:b/>
          <w:sz w:val="18"/>
        </w:rPr>
        <w:t>(</w:t>
      </w:r>
      <w:r>
        <w:rPr>
          <w:rFonts w:ascii="Courier New" w:hAnsi="Courier New"/>
          <w:b/>
          <w:color w:val="000F80"/>
          <w:sz w:val="18"/>
        </w:rPr>
        <w:t xml:space="preserve">'Final </w:t>
      </w:r>
      <w:r>
        <w:rPr>
          <w:rFonts w:ascii="Courier New" w:hAnsi="Courier New"/>
          <w:b/>
          <w:color w:val="000F80"/>
          <w:spacing w:val="-2"/>
          <w:sz w:val="18"/>
        </w:rPr>
        <w:t>Data'[Date]</w:t>
      </w:r>
      <w:r>
        <w:rPr>
          <w:rFonts w:ascii="Courier New" w:hAnsi="Courier New"/>
          <w:b/>
          <w:spacing w:val="-2"/>
          <w:sz w:val="18"/>
        </w:rPr>
        <w:t>,</w:t>
      </w:r>
      <w:r>
        <w:rPr>
          <w:rFonts w:ascii="Courier New" w:hAnsi="Courier New"/>
          <w:b/>
          <w:color w:val="A21515"/>
          <w:spacing w:val="-2"/>
          <w:sz w:val="18"/>
        </w:rPr>
        <w:t>"ddd"</w:t>
      </w:r>
      <w:r>
        <w:rPr>
          <w:rFonts w:ascii="Courier New" w:hAnsi="Courier New"/>
          <w:b/>
          <w:spacing w:val="-2"/>
          <w:sz w:val="18"/>
        </w:rPr>
        <w:t>)</w:t>
      </w:r>
    </w:p>
    <w:p w14:paraId="51B33582">
      <w:pPr>
        <w:pStyle w:val="8"/>
        <w:spacing w:after="0" w:line="240" w:lineRule="auto"/>
        <w:jc w:val="left"/>
        <w:rPr>
          <w:rFonts w:ascii="Courier New" w:hAnsi="Courier New"/>
          <w:b/>
          <w:sz w:val="18"/>
        </w:rPr>
        <w:sectPr>
          <w:pgSz w:w="11920" w:h="16840"/>
          <w:pgMar w:top="1360" w:right="1417" w:bottom="280" w:left="1417" w:header="720" w:footer="720" w:gutter="0"/>
          <w:cols w:space="720" w:num="1"/>
        </w:sectPr>
      </w:pPr>
    </w:p>
    <w:p w14:paraId="141A2D40">
      <w:pPr>
        <w:pStyle w:val="2"/>
        <w:spacing w:before="8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229870</wp:posOffset>
            </wp:positionV>
            <wp:extent cx="5734050" cy="319151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1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Dashboard:</w:t>
      </w:r>
    </w:p>
    <w:p w14:paraId="7106F6C0">
      <w:pPr>
        <w:pStyle w:val="5"/>
        <w:rPr>
          <w:rFonts w:ascii="Arial"/>
          <w:b/>
        </w:rPr>
      </w:pPr>
    </w:p>
    <w:p w14:paraId="13E718BA">
      <w:pPr>
        <w:pStyle w:val="5"/>
        <w:rPr>
          <w:rFonts w:ascii="Arial"/>
          <w:b/>
        </w:rPr>
      </w:pPr>
    </w:p>
    <w:p w14:paraId="5259D0DB">
      <w:pPr>
        <w:pStyle w:val="5"/>
        <w:rPr>
          <w:rFonts w:ascii="Arial"/>
          <w:b/>
        </w:rPr>
      </w:pPr>
    </w:p>
    <w:p w14:paraId="18AD087A">
      <w:pPr>
        <w:pStyle w:val="5"/>
        <w:rPr>
          <w:rFonts w:ascii="Arial"/>
          <w:b/>
        </w:rPr>
      </w:pPr>
    </w:p>
    <w:p w14:paraId="396DE5A0">
      <w:pPr>
        <w:pStyle w:val="5"/>
        <w:rPr>
          <w:rFonts w:ascii="Arial"/>
          <w:b/>
        </w:rPr>
      </w:pPr>
    </w:p>
    <w:p w14:paraId="00F64F14">
      <w:pPr>
        <w:pStyle w:val="5"/>
        <w:rPr>
          <w:rFonts w:ascii="Arial"/>
          <w:b/>
        </w:rPr>
      </w:pPr>
    </w:p>
    <w:p w14:paraId="6CDA350B">
      <w:pPr>
        <w:pStyle w:val="5"/>
        <w:rPr>
          <w:rFonts w:ascii="Arial"/>
          <w:b/>
        </w:rPr>
      </w:pPr>
    </w:p>
    <w:p w14:paraId="648E34D7">
      <w:pPr>
        <w:pStyle w:val="5"/>
        <w:rPr>
          <w:rFonts w:ascii="Arial"/>
          <w:b/>
        </w:rPr>
      </w:pPr>
    </w:p>
    <w:p w14:paraId="3C3B6C4B">
      <w:pPr>
        <w:pStyle w:val="5"/>
        <w:rPr>
          <w:rFonts w:ascii="Arial"/>
          <w:b/>
        </w:rPr>
      </w:pPr>
    </w:p>
    <w:p w14:paraId="63D11502">
      <w:pPr>
        <w:pStyle w:val="5"/>
        <w:rPr>
          <w:rFonts w:ascii="Arial"/>
          <w:b/>
        </w:rPr>
      </w:pPr>
    </w:p>
    <w:p w14:paraId="50C5A93B">
      <w:pPr>
        <w:pStyle w:val="5"/>
        <w:rPr>
          <w:rFonts w:ascii="Arial"/>
          <w:b/>
        </w:rPr>
      </w:pPr>
    </w:p>
    <w:p w14:paraId="3763939F">
      <w:pPr>
        <w:pStyle w:val="5"/>
        <w:rPr>
          <w:rFonts w:ascii="Arial"/>
          <w:b/>
        </w:rPr>
      </w:pPr>
    </w:p>
    <w:p w14:paraId="0882C63A">
      <w:pPr>
        <w:pStyle w:val="5"/>
        <w:rPr>
          <w:rFonts w:ascii="Arial"/>
          <w:b/>
        </w:rPr>
      </w:pPr>
    </w:p>
    <w:p w14:paraId="6D061E7A">
      <w:pPr>
        <w:pStyle w:val="5"/>
        <w:rPr>
          <w:rFonts w:ascii="Arial"/>
          <w:b/>
        </w:rPr>
      </w:pPr>
    </w:p>
    <w:p w14:paraId="77064CE9">
      <w:pPr>
        <w:pStyle w:val="5"/>
        <w:rPr>
          <w:rFonts w:ascii="Arial"/>
          <w:b/>
        </w:rPr>
      </w:pPr>
    </w:p>
    <w:p w14:paraId="56EBA2BD">
      <w:pPr>
        <w:pStyle w:val="5"/>
        <w:rPr>
          <w:rFonts w:ascii="Arial"/>
          <w:b/>
        </w:rPr>
      </w:pPr>
    </w:p>
    <w:p w14:paraId="265587DD">
      <w:pPr>
        <w:pStyle w:val="5"/>
        <w:rPr>
          <w:rFonts w:ascii="Arial"/>
          <w:b/>
        </w:rPr>
      </w:pPr>
    </w:p>
    <w:p w14:paraId="26864A14">
      <w:pPr>
        <w:pStyle w:val="5"/>
        <w:rPr>
          <w:rFonts w:ascii="Arial"/>
          <w:b/>
        </w:rPr>
      </w:pPr>
    </w:p>
    <w:p w14:paraId="3285688B">
      <w:pPr>
        <w:pStyle w:val="5"/>
        <w:rPr>
          <w:rFonts w:ascii="Arial"/>
          <w:b/>
        </w:rPr>
      </w:pPr>
    </w:p>
    <w:p w14:paraId="45A3997F">
      <w:pPr>
        <w:pStyle w:val="5"/>
        <w:rPr>
          <w:rFonts w:ascii="Arial"/>
          <w:b/>
        </w:rPr>
      </w:pPr>
    </w:p>
    <w:p w14:paraId="7647426B">
      <w:pPr>
        <w:pStyle w:val="5"/>
        <w:rPr>
          <w:rFonts w:ascii="Arial"/>
          <w:b/>
        </w:rPr>
      </w:pPr>
    </w:p>
    <w:p w14:paraId="22C98983">
      <w:pPr>
        <w:pStyle w:val="5"/>
        <w:rPr>
          <w:rFonts w:ascii="Arial"/>
          <w:b/>
        </w:rPr>
      </w:pPr>
    </w:p>
    <w:p w14:paraId="746B1908">
      <w:pPr>
        <w:pStyle w:val="5"/>
        <w:rPr>
          <w:rFonts w:ascii="Arial"/>
          <w:b/>
        </w:rPr>
      </w:pPr>
    </w:p>
    <w:p w14:paraId="23ACEB4A">
      <w:pPr>
        <w:pStyle w:val="5"/>
        <w:spacing w:before="57"/>
        <w:rPr>
          <w:rFonts w:ascii="Arial"/>
          <w:b/>
        </w:rPr>
      </w:pPr>
    </w:p>
    <w:p w14:paraId="2B497698">
      <w:pPr>
        <w:spacing w:before="0"/>
        <w:ind w:left="2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Conclusion</w:t>
      </w:r>
      <w:r>
        <w:rPr>
          <w:rFonts w:ascii="Arial"/>
          <w:b/>
          <w:spacing w:val="-10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drawn:</w:t>
      </w:r>
    </w:p>
    <w:p w14:paraId="67A3A5A1">
      <w:pPr>
        <w:pStyle w:val="8"/>
        <w:numPr>
          <w:ilvl w:val="0"/>
          <w:numId w:val="4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Sick-leaves</w:t>
      </w:r>
      <w:r>
        <w:rPr>
          <w:spacing w:val="-7"/>
          <w:sz w:val="22"/>
        </w:rPr>
        <w:t xml:space="preserve"> </w:t>
      </w:r>
      <w:r>
        <w:rPr>
          <w:sz w:val="22"/>
        </w:rPr>
        <w:t>are</w:t>
      </w:r>
      <w:r>
        <w:rPr>
          <w:spacing w:val="-7"/>
          <w:sz w:val="22"/>
        </w:rPr>
        <w:t xml:space="preserve"> </w:t>
      </w:r>
      <w:r>
        <w:rPr>
          <w:sz w:val="22"/>
        </w:rPr>
        <w:t>increasing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time</w:t>
      </w:r>
    </w:p>
    <w:p w14:paraId="49C77299">
      <w:pPr>
        <w:pStyle w:val="8"/>
        <w:numPr>
          <w:ilvl w:val="0"/>
          <w:numId w:val="4"/>
        </w:numPr>
        <w:tabs>
          <w:tab w:val="left" w:pos="741"/>
          <w:tab w:val="left" w:pos="743"/>
        </w:tabs>
        <w:spacing w:before="0" w:after="0" w:line="240" w:lineRule="auto"/>
        <w:ind w:left="743" w:right="574" w:hanging="360"/>
        <w:jc w:val="left"/>
        <w:rPr>
          <w:sz w:val="22"/>
        </w:rPr>
      </w:pPr>
      <w:r>
        <w:rPr>
          <w:sz w:val="22"/>
        </w:rPr>
        <w:t>Employees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preferring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work</w:t>
      </w:r>
      <w:r>
        <w:rPr>
          <w:spacing w:val="-4"/>
          <w:sz w:val="22"/>
        </w:rPr>
        <w:t xml:space="preserve"> </w:t>
      </w:r>
      <w:r>
        <w:rPr>
          <w:sz w:val="22"/>
        </w:rPr>
        <w:t>from</w:t>
      </w:r>
      <w:r>
        <w:rPr>
          <w:spacing w:val="-4"/>
          <w:sz w:val="22"/>
        </w:rPr>
        <w:t xml:space="preserve"> </w:t>
      </w:r>
      <w:r>
        <w:rPr>
          <w:sz w:val="22"/>
        </w:rPr>
        <w:t>office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time</w:t>
      </w:r>
      <w:r>
        <w:rPr>
          <w:spacing w:val="-4"/>
          <w:sz w:val="22"/>
        </w:rPr>
        <w:t xml:space="preserve"> </w:t>
      </w:r>
      <w:r>
        <w:rPr>
          <w:sz w:val="22"/>
        </w:rPr>
        <w:t>(Since</w:t>
      </w:r>
      <w:r>
        <w:rPr>
          <w:spacing w:val="-4"/>
          <w:sz w:val="22"/>
        </w:rPr>
        <w:t xml:space="preserve"> </w:t>
      </w:r>
      <w:r>
        <w:rPr>
          <w:sz w:val="22"/>
        </w:rPr>
        <w:t>Presence</w:t>
      </w:r>
      <w:r>
        <w:rPr>
          <w:spacing w:val="-4"/>
          <w:sz w:val="22"/>
        </w:rPr>
        <w:t xml:space="preserve"> </w:t>
      </w:r>
      <w:r>
        <w:rPr>
          <w:sz w:val="22"/>
        </w:rPr>
        <w:t>%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is </w:t>
      </w:r>
      <w:r>
        <w:rPr>
          <w:spacing w:val="-2"/>
          <w:sz w:val="22"/>
        </w:rPr>
        <w:t>decreasing)</w:t>
      </w:r>
    </w:p>
    <w:sectPr>
      <w:pgSz w:w="1192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Lucida Fax">
    <w:panose1 w:val="02060602050505020204"/>
    <w:charset w:val="00"/>
    <w:family w:val="auto"/>
    <w:pitch w:val="default"/>
    <w:sig w:usb0="00000003" w:usb1="00000000" w:usb2="00000000" w:usb3="00000000" w:csb0="20000001" w:csb1="00000000"/>
  </w:font>
  <w:font w:name="Lucida Handwriting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➔"/>
      <w:lvlJc w:val="left"/>
      <w:pPr>
        <w:ind w:left="74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)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146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A21A03"/>
    <w:rsid w:val="3FC204D0"/>
    <w:rsid w:val="69EE21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80"/>
      <w:ind w:left="339"/>
    </w:pPr>
    <w:rPr>
      <w:rFonts w:ascii="Tahoma" w:hAnsi="Tahoma" w:eastAsia="Tahoma" w:cs="Tahoma"/>
      <w:b/>
      <w:bCs/>
      <w:sz w:val="32"/>
      <w:szCs w:val="32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42" w:hanging="358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7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2025-12-11T02:41:00Z</dcterms:created>
  <dc:creator>Lenovo</dc:creator>
  <cp:lastModifiedBy>Om Satyawan Pathak</cp:lastModifiedBy>
  <dcterms:modified xsi:type="dcterms:W3CDTF">2025-12-11T03:03:24Z</dcterms:modified>
  <dc:title>Atliq HR Presence Insights Dashboard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2025-12-11T00:00:00Z</vt:filetime>
  </property>
  <property fmtid="{D5CDD505-2E9C-101B-9397-08002B2CF9AE}" pid="5" name="KSOProductBuildVer">
    <vt:lpwstr>2057-12.2.0.23149</vt:lpwstr>
  </property>
  <property fmtid="{D5CDD505-2E9C-101B-9397-08002B2CF9AE}" pid="6" name="ICV">
    <vt:lpwstr>4593BE176F654B3F9959CE8549C537AA_12</vt:lpwstr>
  </property>
</Properties>
</file>